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5380A">
      <w:r>
        <w:t>TÀI LIỆU YÊU CẦU DOMAIN VÀ GHI CHÚ NGHIỆP VỤ - WEBSITE BÁN QUẦN ÁO ICU</w:t>
      </w:r>
    </w:p>
    <w:p w14:paraId="3BC70595"/>
    <w:p w14:paraId="1D8A6B9A">
      <w:r>
        <w:rPr>
          <w:rFonts w:hint="default"/>
          <w:lang w:val="en-US"/>
        </w:rPr>
        <w:t>1</w:t>
      </w:r>
      <w:r>
        <w:t>. TỔNG QUAN SẢN PHẨM</w:t>
      </w:r>
    </w:p>
    <w:p w14:paraId="6D09AC19">
      <w:r>
        <w:t>- Website ICU là hệ thống bán quần áo online, gồm 2 mặt trận chính:</w:t>
      </w:r>
    </w:p>
    <w:p w14:paraId="69BE2EDA">
      <w:r>
        <w:t xml:space="preserve">  + Khu vực khách hàng (trang công khai + mua sắm + thanh toán + hồ sơ).</w:t>
      </w:r>
    </w:p>
    <w:p w14:paraId="0EE1DA8D">
      <w:r>
        <w:t xml:space="preserve">  + Khu vực quản trị/nội bộ (admin, nhân viên bán hàng, quản lý danh mục, đơn, khuyến mãi).</w:t>
      </w:r>
    </w:p>
    <w:p w14:paraId="38128593"/>
    <w:p w14:paraId="5E38DB65">
      <w:r>
        <w:rPr>
          <w:rFonts w:hint="default"/>
          <w:lang w:val="en-US"/>
        </w:rPr>
        <w:t>2</w:t>
      </w:r>
      <w:r>
        <w:t>. TÁC NHÂN (ACTORS) VÀ PHÂN QUYỀN</w:t>
      </w:r>
    </w:p>
    <w:p w14:paraId="1E47184E">
      <w:r>
        <w:t>- CUSTOMER: đăng ký, đăng nhập, xem sản phẩm, quản lý giỏ hàng, đặt hàng, theo dõi đơn, cập nhật thông tin cá nhân.</w:t>
      </w:r>
    </w:p>
    <w:p w14:paraId="3823AD35">
      <w:r>
        <w:t>- EMPLOYEE: thao tác khu vực bán hàng tại quầy/nội bộ, tạo hoá đơn cho khách, xử lý thanh toán, quản lý danh sách bill cho cá nhân.</w:t>
      </w:r>
    </w:p>
    <w:p w14:paraId="33C6F94F">
      <w:r>
        <w:t>- ADMIN: toàn quyền hệ thống, quản lý nhân viên, quản lý sản phẩm/thuộc tính, voucher, promotion, thống kê.</w:t>
      </w:r>
    </w:p>
    <w:p w14:paraId="6CE3FA0A">
      <w:r>
        <w:t>- FE enforce phân quyền qua AuthGuard + RoleBasedGuard; khu /admins cho phép ADMIN/EMPLOYEE, nhưng một số menu chỉ hiển thị với ADMIN.</w:t>
      </w:r>
    </w:p>
    <w:p w14:paraId="7EF334AE"/>
    <w:p w14:paraId="3D7CA28F">
      <w:r>
        <w:rPr>
          <w:rFonts w:hint="default"/>
          <w:lang w:val="en-US"/>
        </w:rPr>
        <w:t>3</w:t>
      </w:r>
      <w:r>
        <w:t>. DOMAIN MODEL CHÍNH</w:t>
      </w:r>
    </w:p>
    <w:p w14:paraId="4F7ED186">
      <w:r>
        <w:t>- Account: thông tin người dùng, role, status, rewards; liên kết Address, Cart, Bill.</w:t>
      </w:r>
    </w:p>
    <w:p w14:paraId="67154F99">
      <w:r>
        <w:t>- Address: địa chỉ của account, có loại địa chỉ và có thao tác cập nhật/chọn mặc định.</w:t>
      </w:r>
    </w:p>
    <w:p w14:paraId="7FAB6B07">
      <w:r>
        <w:t>- Product: sản phẩm cha (tên, mã, ảnh, giới tính, brand, category, material, targetUser).</w:t>
      </w:r>
    </w:p>
    <w:p w14:paraId="3ADCFD0B">
      <w:r>
        <w:t>- ProductDetail: biến thể sản phẩm theo màu/kích cỡ/số lượng/giá/mô tả, là đơn vị tồn kho và bán hàng thực tế.</w:t>
      </w:r>
    </w:p>
    <w:p w14:paraId="499B897D">
      <w:r>
        <w:t>- ProductImage: danh sách ảnh theo ProductDetail.</w:t>
      </w:r>
    </w:p>
    <w:p w14:paraId="0CA7A2D8">
      <w:r>
        <w:t>- Cart + CartDetail: giỏ hàng và dòng sản phẩm trong giỏ, hỗ trợ đồng bộ giỏ local lên tài khoản.</w:t>
      </w:r>
    </w:p>
    <w:p w14:paraId="11538419">
      <w:r>
        <w:t>- Bill: đơn hàng/hoá đơn (khách, nhân viên, voucher, tổng tiền, ghi chú, địa chỉ, trạng thái).</w:t>
      </w:r>
    </w:p>
    <w:p w14:paraId="7AF28684">
      <w:r>
        <w:t>- BillDetail: dòng hàng trong đơn, liên kết ProductDetail, có xử lý tách dòng khi hết số lượng khuyến mãi.</w:t>
      </w:r>
    </w:p>
    <w:p w14:paraId="33BD6AB5">
      <w:r>
        <w:t>- PayBill: lịch sử/thông tin thanh toán theo đơn (tiền, mã giao dịch, loại thanh toán, ghi chú).</w:t>
      </w:r>
    </w:p>
    <w:p w14:paraId="65F49D1F">
      <w:r>
        <w:t>- BillHistory: lịch sử biến động đơn.</w:t>
      </w:r>
    </w:p>
    <w:p w14:paraId="4B8554B7">
      <w:r>
        <w:t>- Voucher: phiếu giảm giá (public/private), mã, giá trị, số lượng, min bill, max discount, thời gian, status.</w:t>
      </w:r>
    </w:p>
    <w:p w14:paraId="425FDC56">
      <w:r>
        <w:t>- AccountVoucher: mapping voucher riêng tư cho từng khách hàng.</w:t>
      </w:r>
    </w:p>
    <w:p w14:paraId="46EC1ECF">
      <w:r>
        <w:t>- Promotion + PromotionDetail: đợt giảm giá theo từng product detail, có quantity khuyến mãi riêng.</w:t>
      </w:r>
    </w:p>
    <w:p w14:paraId="36CF96A3"/>
    <w:p w14:paraId="188D2162">
      <w:r>
        <w:rPr>
          <w:rFonts w:hint="default"/>
          <w:lang w:val="en-US"/>
        </w:rPr>
        <w:t>4</w:t>
      </w:r>
      <w:r>
        <w:t>. CÁC NHÓM CHỨC NĂNG NGHIỆP VỤ (THEO FE + BE)</w:t>
      </w:r>
    </w:p>
    <w:p w14:paraId="15FB93BE">
      <w:r>
        <w:rPr>
          <w:rFonts w:hint="default"/>
          <w:lang w:val="en-US"/>
        </w:rPr>
        <w:t>4</w:t>
      </w:r>
      <w:r>
        <w:t>.1. Xác thực và tài khoản</w:t>
      </w:r>
    </w:p>
    <w:p w14:paraId="79964FB7">
      <w:r>
        <w:t>- Đăng nhập JWT: /api/v1/auth/login.</w:t>
      </w:r>
    </w:p>
    <w:p w14:paraId="5ECD7215">
      <w:r>
        <w:t>- Đăng ký tài khoản khách; FE validate email, số điện thoại, tuổi tối thiểu 18.</w:t>
      </w:r>
    </w:p>
    <w:p w14:paraId="2975E22C">
      <w:r>
        <w:t>- Reset password và verify token reset.</w:t>
      </w:r>
    </w:p>
    <w:p w14:paraId="0047B251">
      <w:r>
        <w:t>- Quản lý tài khoản khách/nhân viên trong admin: tạo, cập nhật, khoá/mở khoá (status).</w:t>
      </w:r>
    </w:p>
    <w:p w14:paraId="0B794A90"/>
    <w:p w14:paraId="4932FD1A">
      <w:r>
        <w:rPr>
          <w:rFonts w:hint="default"/>
          <w:lang w:val="en-US"/>
        </w:rPr>
        <w:t>4</w:t>
      </w:r>
      <w:r>
        <w:t>.2. Quản lý địa chỉ</w:t>
      </w:r>
    </w:p>
    <w:p w14:paraId="3BACB287">
      <w:r>
        <w:t>- Tạo/sửa/xoá địa chỉ, lấy danh sách địa chỉ theo account.</w:t>
      </w:r>
    </w:p>
    <w:p w14:paraId="6D3FE1E2">
      <w:r>
        <w:t>- Hỗ trợ đổi loại địa chỉ (thực tế dùng để đặt địa chỉ mặc định).</w:t>
      </w:r>
    </w:p>
    <w:p w14:paraId="336FDE56"/>
    <w:p w14:paraId="4A3E49FA">
      <w:r>
        <w:rPr>
          <w:rFonts w:hint="default"/>
          <w:lang w:val="en-US"/>
        </w:rPr>
        <w:t>4</w:t>
      </w:r>
      <w:r>
        <w:t>.3. Catalog sản phẩm</w:t>
      </w:r>
    </w:p>
    <w:p w14:paraId="3E7DD8FA">
      <w:r>
        <w:t>- Quản lý thuộc tính: Brand, Category, Color, Material, Size, TargetUser (list/search/update-status/create).</w:t>
      </w:r>
    </w:p>
    <w:p w14:paraId="7272259D">
      <w:r>
        <w:t>- Quản lý Product và ProductDetail: tạo mới, cập nhật, lọc tìm kiếm, bật/tắt trạng thái bán.</w:t>
      </w:r>
    </w:p>
    <w:p w14:paraId="181D1F52">
      <w:r>
        <w:t>- Hiển thị giá theo dải giá và giá khuyến mãi cho trang sản phẩm.</w:t>
      </w:r>
    </w:p>
    <w:p w14:paraId="3947B7DB"/>
    <w:p w14:paraId="4EE9215B">
      <w:r>
        <w:rPr>
          <w:rFonts w:hint="default"/>
          <w:lang w:val="en-US"/>
        </w:rPr>
        <w:t>4</w:t>
      </w:r>
      <w:r>
        <w:t>.4. Giỏ hàng và mua hàng online</w:t>
      </w:r>
    </w:p>
    <w:p w14:paraId="7DFA3842">
      <w:r>
        <w:t>- Thêm sản phẩm vào giỏ, tăng/giảm/xoá dòng giỏ hàng.</w:t>
      </w:r>
    </w:p>
    <w:p w14:paraId="37322460">
      <w:r>
        <w:t>- Đồng bộ cart local (khách vãng lai) vào cart account sau khi đăng nhập.</w:t>
      </w:r>
    </w:p>
    <w:p w14:paraId="2AEE50E4">
      <w:r>
        <w:t>- Checkout online theo 2 kiểu API (từ cart detail hoặc từ danh sách product detail request).</w:t>
      </w:r>
    </w:p>
    <w:p w14:paraId="66B0FF62"/>
    <w:p w14:paraId="163EFBA1">
      <w:r>
        <w:rPr>
          <w:rFonts w:hint="default"/>
          <w:lang w:val="en-US"/>
        </w:rPr>
        <w:t>4</w:t>
      </w:r>
      <w:r>
        <w:t>.5. Bán hàng nội bộ (bill by employee)</w:t>
      </w:r>
    </w:p>
    <w:p w14:paraId="6538119F">
      <w:r>
        <w:t>- Nhân viên tạo bill cho quyền bán hàng tại quầy.</w:t>
      </w:r>
    </w:p>
    <w:p w14:paraId="6E1BA84E">
      <w:r>
        <w:t>- Quản lý danh sách bill đang xử lý (display/waiting).</w:t>
      </w:r>
    </w:p>
    <w:p w14:paraId="15C417FF">
      <w:r>
        <w:t>- Thêm sản phẩm vào bill, cập nhật thông tin khách, áp voucher, thu tiền và chốt đơn.</w:t>
      </w:r>
    </w:p>
    <w:p w14:paraId="55C65C09">
      <w:r>
        <w:t>- Có nghiệp vụ giao hàng và trả sau (postpaid) theo luồng xử lý bill.</w:t>
      </w:r>
    </w:p>
    <w:p w14:paraId="0B7B6B86">
      <w:bookmarkStart w:id="0" w:name="_GoBack"/>
      <w:bookmarkEnd w:id="0"/>
    </w:p>
    <w:p w14:paraId="62921C58">
      <w:r>
        <w:rPr>
          <w:rFonts w:hint="default"/>
          <w:lang w:val="en-US"/>
        </w:rPr>
        <w:t>4</w:t>
      </w:r>
      <w:r>
        <w:t>.6. Quản lý đơn hàng tổng</w:t>
      </w:r>
    </w:p>
    <w:p w14:paraId="04023943">
      <w:r>
        <w:t>- Lấy danh sách đơn có filter (mã đơn, ngày giao/nhận, status, phân trang, sort).</w:t>
      </w:r>
    </w:p>
    <w:p w14:paraId="07E0BE52">
      <w:r>
        <w:t>- Cập nhật status + ghi chú đơn.</w:t>
      </w:r>
    </w:p>
    <w:p w14:paraId="29E97F52">
      <w:r>
        <w:t>- Xem chi tiết đơn, xem bill history, thống kê đơn completed theo năm.</w:t>
      </w:r>
    </w:p>
    <w:p w14:paraId="7778A13A"/>
    <w:p w14:paraId="205EBAA3">
      <w:r>
        <w:rPr>
          <w:rFonts w:hint="default"/>
          <w:lang w:val="en-US"/>
        </w:rPr>
        <w:t>4</w:t>
      </w:r>
      <w:r>
        <w:t>.7. Voucher</w:t>
      </w:r>
    </w:p>
    <w:p w14:paraId="6C934EEA">
      <w:r>
        <w:t>- Tạo voucher public/private, cập nhật, kết thúc sớm, mở lại voucher ended_early, đánh dấu expired.</w:t>
      </w:r>
    </w:p>
    <w:p w14:paraId="66C3B442">
      <w:r>
        <w:t>- Voucher private bắt buộc có danh sách accountIds khi tạo.</w:t>
      </w:r>
    </w:p>
    <w:p w14:paraId="0E67D728">
      <w:r>
        <w:t>- Hỗ trợ lấy voucher công khai/riêng tư để áp dụng cho thanh toán.</w:t>
      </w:r>
    </w:p>
    <w:p w14:paraId="4B41272A">
      <w:r>
        <w:t>- Có chức năng gửi email voucher đến nhóm khách được chọn.</w:t>
      </w:r>
    </w:p>
    <w:p w14:paraId="1562B6B5"/>
    <w:p w14:paraId="47C1AFDA">
      <w:r>
        <w:rPr>
          <w:rFonts w:hint="default"/>
          <w:lang w:val="en-US"/>
        </w:rPr>
        <w:t>4</w:t>
      </w:r>
      <w:r>
        <w:t>.8. Promotion (đợt giảm giá sản phẩm)</w:t>
      </w:r>
    </w:p>
    <w:p w14:paraId="534C8FB0">
      <w:r>
        <w:t>- Tạo promotion + gắn danh sách product detail khuyến mãi.</w:t>
      </w:r>
    </w:p>
    <w:p w14:paraId="457E0A54">
      <w:r>
        <w:t>- Xem chi tiết đợt giảm giá, lọc sản phẩm trong đợt theo size/màu/giá/tìm kiếm.</w:t>
      </w:r>
    </w:p>
    <w:p w14:paraId="3CDD6949">
      <w:r>
        <w:t>- Cập nhật promotion và đồng bộ status xuống promotion detail.</w:t>
      </w:r>
    </w:p>
    <w:p w14:paraId="40AEA253"/>
    <w:p w14:paraId="00AC456A">
      <w:r>
        <w:rPr>
          <w:rFonts w:hint="default"/>
          <w:lang w:val="en-US"/>
        </w:rPr>
        <w:t>5</w:t>
      </w:r>
      <w:r>
        <w:t>. QUY TẮC NGHIỆP VỤ NỔI BẬT</w:t>
      </w:r>
    </w:p>
    <w:p w14:paraId="102153F2">
      <w:r>
        <w:rPr>
          <w:rFonts w:hint="default"/>
          <w:lang w:val="en-US"/>
        </w:rPr>
        <w:t>5</w:t>
      </w:r>
      <w:r>
        <w:t>.1. Quy tắc status tổng quát</w:t>
      </w:r>
    </w:p>
    <w:p w14:paraId="00F8F8C6">
      <w:r>
        <w:t>- Hệ thống sử dụng nhiều trạng thái: ACTIVE, INACTIVE, UPCOMING, ONGOING, FINISHED, PENDING, WAITING_FOR_PAYMENT, WAITING_FOR_SHIPPED, SHIPPED, COMPLETED, CANCELLED, FAILED, CONFIRMED, EXPIRED, ENDED_EARLY...</w:t>
      </w:r>
    </w:p>
    <w:p w14:paraId="26C18F6B">
      <w:r>
        <w:t>- Status được dùng cho nhiều domain (account, product detail, bill, voucher, promotion).</w:t>
      </w:r>
    </w:p>
    <w:p w14:paraId="071A5840"/>
    <w:p w14:paraId="0FB2193F">
      <w:r>
        <w:rPr>
          <w:rFonts w:hint="default"/>
          <w:lang w:val="en-US"/>
        </w:rPr>
        <w:t>5</w:t>
      </w:r>
      <w:r>
        <w:t>.2. Quy tắc đơn hàng và tồn kho</w:t>
      </w:r>
    </w:p>
    <w:p w14:paraId="78AB23B9">
      <w:r>
        <w:t>- Chuyển bill PENDING -&gt; CONFIRMED sẽ trừ tồn kho ProductDetail.</w:t>
      </w:r>
    </w:p>
    <w:p w14:paraId="03638B07">
      <w:r>
        <w:t>- Nếu tồn kho về 0 thì ProductDetail chuyển INACTIVE.</w:t>
      </w:r>
    </w:p>
    <w:p w14:paraId="6F394D99">
      <w:r>
        <w:t>- Chuyển bill sang CANCELLED (sau khi đã qua PENDING) sẽ cộng trả tồn kho.</w:t>
      </w:r>
    </w:p>
    <w:p w14:paraId="16CB3506">
      <w:r>
        <w:t>- Luồng status bill có sẵn: PENDING -&gt; CONFIRMED -&gt; WAITING_FOR_SHIPPED -&gt; SHIPPED -&gt; COMPLETED.</w:t>
      </w:r>
    </w:p>
    <w:p w14:paraId="6220662D"/>
    <w:p w14:paraId="120DEE4B">
      <w:r>
        <w:rPr>
          <w:rFonts w:hint="default"/>
          <w:lang w:val="en-US"/>
        </w:rPr>
        <w:t>5</w:t>
      </w:r>
      <w:r>
        <w:t>.3. Quy tắc voucher khi thanh toán</w:t>
      </w:r>
    </w:p>
    <w:p w14:paraId="6E4DB852">
      <w:r>
        <w:t>- Voucher phải còn quantity &gt; 0 và đạt điều kiện min bill.</w:t>
      </w:r>
    </w:p>
    <w:p w14:paraId="75EF3837">
      <w:r>
        <w:t>- Tính giảm giá theo value và giới hạn bởi maximumDiscount.</w:t>
      </w:r>
    </w:p>
    <w:p w14:paraId="512A8E69">
      <w:r>
        <w:t>- Nếu voucher private: account phải có mapping AccountVoucher hợp lệ.</w:t>
      </w:r>
    </w:p>
    <w:p w14:paraId="527A885D">
      <w:r>
        <w:t>- Dùng voucher thành công sẽ trừ quantity voucher; quantity &lt;= 0 thì voucher chuyển EXPIRED.</w:t>
      </w:r>
    </w:p>
    <w:p w14:paraId="7D4A3987">
      <w:r>
        <w:t>- Voucher private đã dùng sẽ chuyển AccountVoucher sang INACTIVE.</w:t>
      </w:r>
    </w:p>
    <w:p w14:paraId="78533860"/>
    <w:p w14:paraId="429391DA">
      <w:r>
        <w:rPr>
          <w:rFonts w:hint="default"/>
          <w:lang w:val="en-US"/>
        </w:rPr>
        <w:t>5</w:t>
      </w:r>
      <w:r>
        <w:t>.4. Quy tắc promotion</w:t>
      </w:r>
    </w:p>
    <w:p w14:paraId="03DC7DD8">
      <w:r>
        <w:t>- Promotion có vòng đời UPCOMING/ONGOING/ENDING_SOON/FINISHED.</w:t>
      </w:r>
    </w:p>
    <w:p w14:paraId="3783ADA5">
      <w:r>
        <w:t>- Khi mua hàng, nếu sản phẩm có khuyến mãi thì ưu tiên quantity khuyến mãi trước, phần vượt mức khuyến mãi tính giá thường.</w:t>
      </w:r>
    </w:p>
    <w:p w14:paraId="655C497C">
      <w:r>
        <w:t>- Quantity promotion detail giảm theo số lượng đã bán; về 0 thì FINISHED.</w:t>
      </w:r>
    </w:p>
    <w:p w14:paraId="4B41232D"/>
    <w:p w14:paraId="3B2DD03E">
      <w:r>
        <w:rPr>
          <w:rFonts w:hint="default"/>
          <w:lang w:val="en-US"/>
        </w:rPr>
        <w:t>5</w:t>
      </w:r>
      <w:r>
        <w:t>.5. Tự động hoá scheduler (mỗi phút)</w:t>
      </w:r>
    </w:p>
    <w:p w14:paraId="7DADFA3A">
      <w:r>
        <w:t>- Cập nhật trạng thái promotion từ UPCOMING sang ONGOING, và sang FINISHED khi hết hạn.</w:t>
      </w:r>
    </w:p>
    <w:p w14:paraId="0938E94B">
      <w:r>
        <w:t>- Cập nhật trạng thái voucher theo khoảng thời gian (UPCOMING/ONGOING/EXPIRED).</w:t>
      </w:r>
    </w:p>
    <w:p w14:paraId="52D01EAA">
      <w:r>
        <w:t>- Tự động xử lý bill quá hạn trong một số trạng thái và hoàn trả tồn khi cần.</w:t>
      </w:r>
    </w:p>
    <w:p w14:paraId="01E95870">
      <w:r>
        <w:t>- Tự động xử lý cart detail cũ hơn 1 ngày (nghiệp vụ dọn dẹp giỏ hàng).</w:t>
      </w:r>
    </w:p>
    <w:p w14:paraId="3FE6F95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1B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becoi</cp:lastModifiedBy>
  <dcterms:modified xsi:type="dcterms:W3CDTF">2026-03-26T02:23:45Z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263AD3B0FA804AA6986FDA6DA21B1FA5_12</vt:lpwstr>
  </property>
</Properties>
</file>